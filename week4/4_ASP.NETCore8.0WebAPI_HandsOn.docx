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51426F">
      <w:pPr>
        <w:pStyle w:val="36"/>
      </w:pPr>
      <w:r>
        <w:t xml:space="preserve">ASP.NET Core Web API Hands-On Summary </w:t>
      </w:r>
    </w:p>
    <w:p w14:paraId="00ACC5F8">
      <w:pPr>
        <w:pStyle w:val="2"/>
      </w:pPr>
      <w:r>
        <w:t>1. RESTful Web API Basics (Ref: WebApi_Handson.docx)</w:t>
      </w:r>
    </w:p>
    <w:p w14:paraId="1CA88EED">
      <w:r>
        <w:t>Concepts:</w:t>
      </w:r>
    </w:p>
    <w:p w14:paraId="367B9153">
      <w:r>
        <w:t>- REST, Statelessness, Microservices, HTTP Verbs (GET, POST, PUT, DELETE)</w:t>
      </w:r>
    </w:p>
    <w:p w14:paraId="1417D7D1">
      <w:r>
        <w:t>- Common status codes: 200 OK, 400 BadRequest, 401 Unauthorized, 500 InternalServerError</w:t>
      </w:r>
    </w:p>
    <w:p w14:paraId="6FBDCE96">
      <w:r>
        <w:t>Steps:</w:t>
      </w:r>
    </w:p>
    <w:p w14:paraId="16F693BB">
      <w:r>
        <w:t>1. Create project in Visual Studio using Web API template</w:t>
      </w:r>
    </w:p>
    <w:p w14:paraId="79313512">
      <w:r>
        <w:t>2. Auto-generated `WeatherForecastController` with GET method</w:t>
      </w:r>
    </w:p>
    <w:p w14:paraId="20997E0B">
      <w:r>
        <w:t>3. Run project and open Swagger</w:t>
      </w:r>
    </w:p>
    <w:p w14:paraId="61F2368F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Code:</w:t>
      </w:r>
    </w:p>
    <w:p w14:paraId="058ADE77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Microsoft.AspNetCore.Mvc;</w:t>
      </w:r>
    </w:p>
    <w:p w14:paraId="777A853C">
      <w:pPr>
        <w:rPr>
          <w:rFonts w:hint="default"/>
          <w:lang w:val="en-US"/>
        </w:rPr>
      </w:pPr>
      <w:r>
        <w:rPr>
          <w:rFonts w:hint="default"/>
          <w:lang w:val="en-US"/>
        </w:rPr>
        <w:t>namespace WebApiDemo.Controllers</w:t>
      </w:r>
    </w:p>
    <w:p w14:paraId="0A5B6B6A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525C85D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[ApiController]</w:t>
      </w:r>
    </w:p>
    <w:p w14:paraId="0F46B0F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[Route("api/[controller]")]</w:t>
      </w:r>
    </w:p>
    <w:p w14:paraId="39C2FB5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ValuesController : ControllerBase</w:t>
      </w:r>
    </w:p>
    <w:p w14:paraId="265C20D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3733B37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[HttpGet]</w:t>
      </w:r>
    </w:p>
    <w:p w14:paraId="07C8004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ActionResult&lt;IEnumerable&lt;string&gt;&gt; Get()</w:t>
      </w:r>
    </w:p>
    <w:p w14:paraId="7B58BA8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7FE4ACE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new string[] { "value1", "value2" };</w:t>
      </w:r>
    </w:p>
    <w:p w14:paraId="49B6959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BEC80CD">
      <w:pPr>
        <w:rPr>
          <w:rFonts w:hint="default"/>
          <w:lang w:val="en-US"/>
        </w:rPr>
      </w:pPr>
    </w:p>
    <w:p w14:paraId="1A6A589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[HttpGet("{id}")]</w:t>
      </w:r>
    </w:p>
    <w:p w14:paraId="7139176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ActionResult&lt;string&gt; Get(int id)</w:t>
      </w:r>
    </w:p>
    <w:p w14:paraId="074172D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2966198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"value";</w:t>
      </w:r>
    </w:p>
    <w:p w14:paraId="1644474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5F01C11">
      <w:pPr>
        <w:rPr>
          <w:rFonts w:hint="default"/>
          <w:lang w:val="en-US"/>
        </w:rPr>
      </w:pPr>
    </w:p>
    <w:p w14:paraId="13568CA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[HttpPost]</w:t>
      </w:r>
    </w:p>
    <w:p w14:paraId="6E42703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void Post([FromBody] string value)</w:t>
      </w:r>
    </w:p>
    <w:p w14:paraId="04B2A35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416350E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2A3DAFA">
      <w:pPr>
        <w:rPr>
          <w:rFonts w:hint="default"/>
          <w:lang w:val="en-US"/>
        </w:rPr>
      </w:pPr>
    </w:p>
    <w:p w14:paraId="624D629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[HttpPut("{id}")]</w:t>
      </w:r>
    </w:p>
    <w:p w14:paraId="2A23EDC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void Put(int id, [FromBody] string value)</w:t>
      </w:r>
    </w:p>
    <w:p w14:paraId="7A6FD49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755ABAE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006EFE5">
      <w:pPr>
        <w:rPr>
          <w:rFonts w:hint="default"/>
          <w:lang w:val="en-US"/>
        </w:rPr>
      </w:pPr>
    </w:p>
    <w:p w14:paraId="50EEDA4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[HttpDelete("{id}")]</w:t>
      </w:r>
    </w:p>
    <w:p w14:paraId="240B010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void Delete(int id)</w:t>
      </w:r>
    </w:p>
    <w:p w14:paraId="68A7685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1816EE0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E3EBE2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710F537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7F6D354">
      <w:pPr>
        <w:rPr>
          <w:b/>
          <w:bCs/>
        </w:rPr>
      </w:pPr>
      <w:r>
        <w:rPr>
          <w:b/>
          <w:bCs/>
        </w:rPr>
        <w:t>Output:</w:t>
      </w:r>
    </w:p>
    <w:p w14:paraId="5E8BEE7B">
      <w:pPr>
        <w:rPr>
          <w:rFonts w:hint="default"/>
          <w:lang w:val="en-US"/>
        </w:rPr>
      </w:pPr>
      <w:r>
        <w:t>.</w:t>
      </w:r>
      <w:r>
        <w:rPr>
          <w:rFonts w:hint="default"/>
          <w:lang w:val="en-US"/>
        </w:rPr>
        <w:drawing>
          <wp:inline distT="0" distB="0" distL="114300" distR="114300">
            <wp:extent cx="4009390" cy="2853690"/>
            <wp:effectExtent l="0" t="0" r="3810" b="3810"/>
            <wp:docPr id="1" name="Picture 1" descr="WhatsApp Image 2025-07-12 at 21.45.53_623a74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7-12 at 21.45.53_623a74b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FAE2">
      <w:pPr>
        <w:pStyle w:val="2"/>
        <w:numPr>
          <w:ilvl w:val="0"/>
          <w:numId w:val="7"/>
        </w:numPr>
      </w:pPr>
      <w:r>
        <w:t>Swagger Integration &amp; Postman (Ref: 2. WebApi_Handson.docx)</w:t>
      </w:r>
    </w:p>
    <w:p w14:paraId="63974744">
      <w:pPr>
        <w:numPr>
          <w:ilvl w:val="0"/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Program.cs:</w:t>
      </w:r>
    </w:p>
    <w:p w14:paraId="5367CEC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using Microsoft.OpenApi.Models;</w:t>
      </w:r>
    </w:p>
    <w:p w14:paraId="5F84261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var builder = WebApplication.CreateBuilder(args);</w:t>
      </w:r>
    </w:p>
    <w:p w14:paraId="1BA4AF4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// Add services</w:t>
      </w:r>
    </w:p>
    <w:p w14:paraId="47DB796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builder.Services.AddControllers();</w:t>
      </w:r>
    </w:p>
    <w:p w14:paraId="05CC9F8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builder.Services.AddEndpointsApiExplorer();</w:t>
      </w:r>
    </w:p>
    <w:p w14:paraId="0440E52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builder.Services.AddCors(options =&gt;</w:t>
      </w:r>
    </w:p>
    <w:p w14:paraId="037A57F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2BED603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options.AddPolicy("AllowAll", policy =&gt;</w:t>
      </w:r>
    </w:p>
    <w:p w14:paraId="31B675D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00E469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policy.AllowAnyOrigin()</w:t>
      </w:r>
    </w:p>
    <w:p w14:paraId="0992AD4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.AllowAnyHeader()</w:t>
      </w:r>
    </w:p>
    <w:p w14:paraId="009A7C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.AllowAnyMethod();</w:t>
      </w:r>
    </w:p>
    <w:p w14:paraId="7837A31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7402BF3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31924ABB">
      <w:pPr>
        <w:numPr>
          <w:ilvl w:val="0"/>
          <w:numId w:val="0"/>
        </w:numPr>
        <w:rPr>
          <w:rFonts w:hint="default"/>
          <w:lang w:val="en-US"/>
        </w:rPr>
      </w:pPr>
    </w:p>
    <w:p w14:paraId="7AF644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builder.Services.AddSwaggerGen(c =&gt;</w:t>
      </w:r>
    </w:p>
    <w:p w14:paraId="22BF32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614707A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c.SwaggerDoc("v1", new OpenApiInfo</w:t>
      </w:r>
    </w:p>
    <w:p w14:paraId="17AB6E2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0161B25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Title = "Swagger Demo",</w:t>
      </w:r>
    </w:p>
    <w:p w14:paraId="37E4BD4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Version = "v1",</w:t>
      </w:r>
    </w:p>
    <w:p w14:paraId="6E1CA62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Description = "Basic Web API with Swagger",</w:t>
      </w:r>
    </w:p>
    <w:p w14:paraId="5A2E1A8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Contact = new OpenApiContact</w:t>
      </w:r>
    </w:p>
    <w:p w14:paraId="2DA09CB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403008A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Name = "Your Name",</w:t>
      </w:r>
    </w:p>
    <w:p w14:paraId="29B3989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Email = "your@email.com",</w:t>
      </w:r>
    </w:p>
    <w:p w14:paraId="6C1164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Url = new Uri("https://example.com")</w:t>
      </w:r>
    </w:p>
    <w:p w14:paraId="0F0BA09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},</w:t>
      </w:r>
    </w:p>
    <w:p w14:paraId="0E6663C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License = new OpenApiLicense</w:t>
      </w:r>
    </w:p>
    <w:p w14:paraId="7E8D25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3AE68E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Name = "MIT",</w:t>
      </w:r>
    </w:p>
    <w:p w14:paraId="774DAD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Url = new Uri("https://example.com/license")</w:t>
      </w:r>
    </w:p>
    <w:p w14:paraId="7B48CA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DA3B37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3940F74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4B665F7C">
      <w:pPr>
        <w:numPr>
          <w:ilvl w:val="0"/>
          <w:numId w:val="0"/>
        </w:numPr>
        <w:rPr>
          <w:rFonts w:hint="default"/>
          <w:lang w:val="en-US"/>
        </w:rPr>
      </w:pPr>
    </w:p>
    <w:p w14:paraId="74BC97F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var app = builder.Build();</w:t>
      </w:r>
    </w:p>
    <w:p w14:paraId="7D4374CD">
      <w:pPr>
        <w:numPr>
          <w:ilvl w:val="0"/>
          <w:numId w:val="0"/>
        </w:numPr>
        <w:rPr>
          <w:rFonts w:hint="default"/>
          <w:lang w:val="en-US"/>
        </w:rPr>
      </w:pPr>
    </w:p>
    <w:p w14:paraId="47D30C9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// Configure middleware</w:t>
      </w:r>
    </w:p>
    <w:p w14:paraId="2152F0F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if (app.Environment.IsDevelopment())</w:t>
      </w:r>
    </w:p>
    <w:p w14:paraId="31CFAC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2F6EE4A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app.UseSwagger();</w:t>
      </w:r>
    </w:p>
    <w:p w14:paraId="56EA264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app.UseSwaggerUI(c =&gt;</w:t>
      </w:r>
    </w:p>
    <w:p w14:paraId="18206F5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7558CE4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c.SwaggerEndpoint("/swagger/v1/swagger.json", "Swagger Demo");</w:t>
      </w:r>
    </w:p>
    <w:p w14:paraId="4B10799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2FB1332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7C6BE6A5">
      <w:pPr>
        <w:numPr>
          <w:ilvl w:val="0"/>
          <w:numId w:val="0"/>
        </w:numPr>
        <w:rPr>
          <w:rFonts w:hint="default"/>
          <w:lang w:val="en-US"/>
        </w:rPr>
      </w:pPr>
    </w:p>
    <w:p w14:paraId="4D41B5B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app.UseHttpsRedirection();</w:t>
      </w:r>
    </w:p>
    <w:p w14:paraId="3C1937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app.UseAuthorization();</w:t>
      </w:r>
    </w:p>
    <w:p w14:paraId="1D1F3A1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app.MapControllers();</w:t>
      </w:r>
    </w:p>
    <w:p w14:paraId="1C6914E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app.Run();</w:t>
      </w:r>
    </w:p>
    <w:p w14:paraId="20D54E6B">
      <w:pPr>
        <w:numPr>
          <w:ilvl w:val="0"/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ValuesController.cs:</w:t>
      </w:r>
    </w:p>
    <w:p w14:paraId="2978F51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Microsoft.AspNetCore.Mvc;</w:t>
      </w:r>
    </w:p>
    <w:p w14:paraId="3986C87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namespace WebApiDemo.Controllers</w:t>
      </w:r>
    </w:p>
    <w:p w14:paraId="0F864BA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019FFBE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[ApiController]</w:t>
      </w:r>
    </w:p>
    <w:p w14:paraId="5CEFE21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[Route("api/[controller]")]</w:t>
      </w:r>
    </w:p>
    <w:p w14:paraId="36B6AD9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ValuesController : ControllerBase</w:t>
      </w:r>
    </w:p>
    <w:p w14:paraId="18AEAE7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6780F75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[HttpGet]</w:t>
      </w:r>
    </w:p>
    <w:p w14:paraId="386E5BD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ActionResult&lt;IEnumerable&lt;string&gt;&gt; Get()</w:t>
      </w:r>
    </w:p>
    <w:p w14:paraId="7B78DDD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6C6556E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new string[] { "Aryan", "Zoie" };</w:t>
      </w:r>
    </w:p>
    <w:p w14:paraId="0F3D04A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B9E07D2">
      <w:pPr>
        <w:numPr>
          <w:ilvl w:val="0"/>
          <w:numId w:val="0"/>
        </w:numPr>
        <w:rPr>
          <w:rFonts w:hint="default"/>
          <w:lang w:val="en-US"/>
        </w:rPr>
      </w:pPr>
    </w:p>
    <w:p w14:paraId="58C5AFA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[HttpGet("{id}")]</w:t>
      </w:r>
    </w:p>
    <w:p w14:paraId="26C0123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ActionResult&lt;string&gt; Get(int id)</w:t>
      </w:r>
    </w:p>
    <w:p w14:paraId="4E10ED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69B625F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"value";</w:t>
      </w:r>
    </w:p>
    <w:p w14:paraId="4BA37E0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735EFEE">
      <w:pPr>
        <w:numPr>
          <w:ilvl w:val="0"/>
          <w:numId w:val="0"/>
        </w:numPr>
        <w:rPr>
          <w:rFonts w:hint="default"/>
          <w:lang w:val="en-US"/>
        </w:rPr>
      </w:pPr>
    </w:p>
    <w:p w14:paraId="7F1A1E0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[HttpPost]</w:t>
      </w:r>
    </w:p>
    <w:p w14:paraId="00C5065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void Post([FromBody] string value)</w:t>
      </w:r>
    </w:p>
    <w:p w14:paraId="21F5EAB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130F5F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703AD8A">
      <w:pPr>
        <w:numPr>
          <w:ilvl w:val="0"/>
          <w:numId w:val="0"/>
        </w:numPr>
        <w:rPr>
          <w:rFonts w:hint="default"/>
          <w:lang w:val="en-US"/>
        </w:rPr>
      </w:pPr>
    </w:p>
    <w:p w14:paraId="7FEA38F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[HttpPut("{id}")]</w:t>
      </w:r>
    </w:p>
    <w:p w14:paraId="45BB768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void Put(int id, [FromBody] string value)</w:t>
      </w:r>
    </w:p>
    <w:p w14:paraId="1E1D62A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048EB2D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FAC1D5E">
      <w:pPr>
        <w:numPr>
          <w:ilvl w:val="0"/>
          <w:numId w:val="0"/>
        </w:numPr>
        <w:rPr>
          <w:rFonts w:hint="default"/>
          <w:lang w:val="en-US"/>
        </w:rPr>
      </w:pPr>
    </w:p>
    <w:p w14:paraId="5933EA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[HttpDelete("{id}")]</w:t>
      </w:r>
    </w:p>
    <w:p w14:paraId="1264ED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void Delete(int id)</w:t>
      </w:r>
    </w:p>
    <w:p w14:paraId="1CCB1E6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B9AE94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451433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3B4571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066B5DE">
      <w:pPr>
        <w:numPr>
          <w:ilvl w:val="0"/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launchSettings.json:</w:t>
      </w:r>
    </w:p>
    <w:p w14:paraId="721658E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2146134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"$schema": "http://json.schemastore.org/launchsettings.json",</w:t>
      </w:r>
    </w:p>
    <w:p w14:paraId="2B9B0D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"iisSettings": {</w:t>
      </w:r>
    </w:p>
    <w:p w14:paraId="778E72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"windowsAuthentication": false,</w:t>
      </w:r>
    </w:p>
    <w:p w14:paraId="55A5D37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"anonymousAuthentication": true,</w:t>
      </w:r>
    </w:p>
    <w:p w14:paraId="67C875A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"iisExpress": {</w:t>
      </w:r>
    </w:p>
    <w:p w14:paraId="1073DD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"applicationUrl": "http://localhost:10522",</w:t>
      </w:r>
    </w:p>
    <w:p w14:paraId="16CAC99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"sslPort": 44388</w:t>
      </w:r>
    </w:p>
    <w:p w14:paraId="1F3225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4E4EF90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},</w:t>
      </w:r>
    </w:p>
    <w:p w14:paraId="583AD91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"profiles": {</w:t>
      </w:r>
    </w:p>
    <w:p w14:paraId="648866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"http": {</w:t>
      </w:r>
    </w:p>
    <w:p w14:paraId="091668B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"commandName": "Project",</w:t>
      </w:r>
    </w:p>
    <w:p w14:paraId="741B84A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"dotnetRunMessages": true,</w:t>
      </w:r>
    </w:p>
    <w:p w14:paraId="44EEB0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"launchBrowser": true,</w:t>
      </w:r>
    </w:p>
    <w:p w14:paraId="65BACB3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"launchUrl": "swagger",</w:t>
      </w:r>
    </w:p>
    <w:p w14:paraId="650935C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"applicationUrl": "http://localhost:5167",</w:t>
      </w:r>
    </w:p>
    <w:p w14:paraId="5CEA1BC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"environmentVariables": {</w:t>
      </w:r>
    </w:p>
    <w:p w14:paraId="6DD4DAA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"ASPNETCORE_ENVIRONMENT": "Development"</w:t>
      </w:r>
    </w:p>
    <w:p w14:paraId="69CEFB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}</w:t>
      </w:r>
    </w:p>
    <w:p w14:paraId="38E1041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},</w:t>
      </w:r>
    </w:p>
    <w:p w14:paraId="425DFD2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"https": {</w:t>
      </w:r>
    </w:p>
    <w:p w14:paraId="4CF7F68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"commandName": "Project",</w:t>
      </w:r>
    </w:p>
    <w:p w14:paraId="17C24BC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"dotnetRunMessages": true,</w:t>
      </w:r>
    </w:p>
    <w:p w14:paraId="3FE8025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"launchBrowser": true,</w:t>
      </w:r>
    </w:p>
    <w:p w14:paraId="06AACC3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"launchUrl": "swagger",</w:t>
      </w:r>
    </w:p>
    <w:p w14:paraId="6D35DF2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"applicationUrl": "https://localhost:7145;http://localhost:5167",</w:t>
      </w:r>
    </w:p>
    <w:p w14:paraId="0A18B20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"environmentVariables": {</w:t>
      </w:r>
    </w:p>
    <w:p w14:paraId="3CEE007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"ASPNETCORE_ENVIRONMENT": "Development"</w:t>
      </w:r>
    </w:p>
    <w:p w14:paraId="32A0CF9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}</w:t>
      </w:r>
    </w:p>
    <w:p w14:paraId="2E4AAD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},</w:t>
      </w:r>
    </w:p>
    <w:p w14:paraId="551AFDF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"IIS Express": {</w:t>
      </w:r>
    </w:p>
    <w:p w14:paraId="34DEEAE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"commandName": "IISExpress",</w:t>
      </w:r>
    </w:p>
    <w:p w14:paraId="1A5AD87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"launchBrowser": true,</w:t>
      </w:r>
    </w:p>
    <w:p w14:paraId="7614AEC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"launchUrl": "swagger",</w:t>
      </w:r>
    </w:p>
    <w:p w14:paraId="17FB0EC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"environmentVariables": {</w:t>
      </w:r>
    </w:p>
    <w:p w14:paraId="1512CEE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"ASPNETCORE_ENVIRONMENT": "Development"</w:t>
      </w:r>
    </w:p>
    <w:p w14:paraId="23C18CE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}</w:t>
      </w:r>
    </w:p>
    <w:p w14:paraId="192FDE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557067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 w14:paraId="52F9AEE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BDA9942">
      <w:pPr>
        <w:rPr>
          <w:b/>
          <w:bCs/>
        </w:rPr>
      </w:pPr>
      <w:r>
        <w:rPr>
          <w:b/>
          <w:bCs/>
        </w:rPr>
        <w:t>Postman Output:</w:t>
      </w:r>
    </w:p>
    <w:p w14:paraId="6A493E5F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0360" cy="2847340"/>
            <wp:effectExtent l="0" t="0" r="2540" b="1016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F31AAE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43400" cy="2734310"/>
            <wp:effectExtent l="0" t="0" r="0" b="8890"/>
            <wp:docPr id="3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2FC4DD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3061B790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4950" cy="3303270"/>
            <wp:effectExtent l="0" t="0" r="6350" b="11430"/>
            <wp:docPr id="4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0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5E13A6">
      <w:pPr>
        <w:rPr>
          <w:b/>
          <w:bCs/>
        </w:rPr>
      </w:pPr>
    </w:p>
    <w:p w14:paraId="0848FD39">
      <w:pPr>
        <w:pStyle w:val="2"/>
      </w:pPr>
      <w:r>
        <w:t>3. Custom Models &amp; Filters (Ref: 3. WebApi_Handson.docx)</w:t>
      </w:r>
    </w:p>
    <w:p w14:paraId="4954D692">
      <w:pPr>
        <w:rPr>
          <w:rFonts w:hint="default"/>
          <w:b/>
          <w:bCs/>
          <w:lang w:val="en-US"/>
        </w:rPr>
      </w:pPr>
      <w:r>
        <w:rPr>
          <w:b/>
          <w:bCs/>
        </w:rPr>
        <w:t>EmployeeController.cs</w:t>
      </w:r>
      <w:r>
        <w:rPr>
          <w:rFonts w:hint="default"/>
          <w:b/>
          <w:bCs/>
          <w:lang w:val="en-US"/>
        </w:rPr>
        <w:t>:</w:t>
      </w:r>
    </w:p>
    <w:p w14:paraId="689DD3F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using Microsoft.AspNetCore.Mvc;</w:t>
      </w:r>
    </w:p>
    <w:p w14:paraId="1C77C09E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using WebApiDemo.Models;</w:t>
      </w:r>
    </w:p>
    <w:p w14:paraId="5BDE4F7C">
      <w:pPr>
        <w:rPr>
          <w:rFonts w:hint="default"/>
          <w:b w:val="0"/>
          <w:bCs w:val="0"/>
        </w:rPr>
      </w:pPr>
    </w:p>
    <w:p w14:paraId="41B6E715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namespace WebApiDemo.Controllers</w:t>
      </w:r>
    </w:p>
    <w:p w14:paraId="1B7DB96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{</w:t>
      </w:r>
    </w:p>
    <w:p w14:paraId="36ADB62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[ApiController]</w:t>
      </w:r>
    </w:p>
    <w:p w14:paraId="7238A9CC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[Route("api/[controller]")]</w:t>
      </w:r>
    </w:p>
    <w:p w14:paraId="60B465D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public class EmployeeController : ControllerBase</w:t>
      </w:r>
    </w:p>
    <w:p w14:paraId="3E9508CD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{</w:t>
      </w:r>
    </w:p>
    <w:p w14:paraId="067506A4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private static List&lt;Employee&gt; _employees = GetStandardEmployeeList();</w:t>
      </w:r>
    </w:p>
    <w:p w14:paraId="7303D07A">
      <w:pPr>
        <w:rPr>
          <w:rFonts w:hint="default"/>
          <w:b w:val="0"/>
          <w:bCs w:val="0"/>
        </w:rPr>
      </w:pPr>
    </w:p>
    <w:p w14:paraId="79A835C0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private static List&lt;Employee&gt; GetStandardEmployeeList()</w:t>
      </w:r>
    </w:p>
    <w:p w14:paraId="092ACC49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{</w:t>
      </w:r>
    </w:p>
    <w:p w14:paraId="25B4F5A1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return new List&lt;Employee&gt;</w:t>
      </w:r>
    </w:p>
    <w:p w14:paraId="72D2909F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{</w:t>
      </w:r>
    </w:p>
    <w:p w14:paraId="3F8E9D5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new Employee</w:t>
      </w:r>
    </w:p>
    <w:p w14:paraId="41C73D5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{</w:t>
      </w:r>
    </w:p>
    <w:p w14:paraId="5EF3549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Id = 1,</w:t>
      </w:r>
    </w:p>
    <w:p w14:paraId="2EF351E9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Name = "Alice",</w:t>
      </w:r>
    </w:p>
    <w:p w14:paraId="12B64771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Salary = 50000,</w:t>
      </w:r>
    </w:p>
    <w:p w14:paraId="3F2C5886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Permanent = true,</w:t>
      </w:r>
    </w:p>
    <w:p w14:paraId="6D2BB6E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Department = new Department { Id = 1, Name = "HR" },</w:t>
      </w:r>
    </w:p>
    <w:p w14:paraId="7AF2DAD6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Skills = new List&lt;Skill&gt;</w:t>
      </w:r>
    </w:p>
    <w:p w14:paraId="4C80AD49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{</w:t>
      </w:r>
    </w:p>
    <w:p w14:paraId="15CE269D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    new Skill { Id = 1, Name = "Communication" },</w:t>
      </w:r>
    </w:p>
    <w:p w14:paraId="49921B9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    new Skill { Id = 2, Name = "Recruitment" }</w:t>
      </w:r>
    </w:p>
    <w:p w14:paraId="70F1A37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},</w:t>
      </w:r>
    </w:p>
    <w:p w14:paraId="4A1E5EF9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    DateOfBirth = new DateTime(1990, 1, 1)</w:t>
      </w:r>
    </w:p>
    <w:p w14:paraId="508236F2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    }</w:t>
      </w:r>
    </w:p>
    <w:p w14:paraId="2C44F3B1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};</w:t>
      </w:r>
    </w:p>
    <w:p w14:paraId="3045B450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}</w:t>
      </w:r>
    </w:p>
    <w:p w14:paraId="608B2CEE">
      <w:pPr>
        <w:rPr>
          <w:rFonts w:hint="default"/>
          <w:b w:val="0"/>
          <w:bCs w:val="0"/>
        </w:rPr>
      </w:pPr>
    </w:p>
    <w:p w14:paraId="250C189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[HttpGet]</w:t>
      </w:r>
    </w:p>
    <w:p w14:paraId="3911C39A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[ProducesResponseType(typeof(List&lt;Employee&gt;), 200)]</w:t>
      </w:r>
    </w:p>
    <w:p w14:paraId="76B2772E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public ActionResult&lt;List&lt;Employee&gt;&gt; Get()</w:t>
      </w:r>
    </w:p>
    <w:p w14:paraId="4880E4EA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{</w:t>
      </w:r>
    </w:p>
    <w:p w14:paraId="13AE02B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return Ok(_employees);</w:t>
      </w:r>
    </w:p>
    <w:p w14:paraId="435F7E4C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}</w:t>
      </w:r>
    </w:p>
    <w:p w14:paraId="41189D9E">
      <w:pPr>
        <w:rPr>
          <w:rFonts w:hint="default"/>
          <w:b w:val="0"/>
          <w:bCs w:val="0"/>
        </w:rPr>
      </w:pPr>
    </w:p>
    <w:p w14:paraId="5BFD5C22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[HttpGet("standard")]</w:t>
      </w:r>
    </w:p>
    <w:p w14:paraId="63F1245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public ActionResult&lt;List&lt;Employee&gt;&gt; GetStandard()</w:t>
      </w:r>
    </w:p>
    <w:p w14:paraId="008EAB8F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{</w:t>
      </w:r>
    </w:p>
    <w:p w14:paraId="5830E72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return Ok(GetStandardEmployeeList());</w:t>
      </w:r>
    </w:p>
    <w:p w14:paraId="33DEECAE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}</w:t>
      </w:r>
    </w:p>
    <w:p w14:paraId="6A9BF105">
      <w:pPr>
        <w:rPr>
          <w:rFonts w:hint="default"/>
          <w:b w:val="0"/>
          <w:bCs w:val="0"/>
        </w:rPr>
      </w:pPr>
    </w:p>
    <w:p w14:paraId="3F56E7F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[HttpPost]</w:t>
      </w:r>
    </w:p>
    <w:p w14:paraId="6437178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public IActionResult Post([FromBody] Employee emp)</w:t>
      </w:r>
    </w:p>
    <w:p w14:paraId="7FE3FE2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{</w:t>
      </w:r>
    </w:p>
    <w:p w14:paraId="0278EFB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_employees.Add(emp);</w:t>
      </w:r>
    </w:p>
    <w:p w14:paraId="7558B13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return CreatedAtAction(nameof(Get), new { id = emp.Id }, emp);</w:t>
      </w:r>
    </w:p>
    <w:p w14:paraId="28501EDC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}</w:t>
      </w:r>
    </w:p>
    <w:p w14:paraId="0E33E51D">
      <w:pPr>
        <w:rPr>
          <w:rFonts w:hint="default"/>
          <w:b w:val="0"/>
          <w:bCs w:val="0"/>
        </w:rPr>
      </w:pPr>
    </w:p>
    <w:p w14:paraId="4899F200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[HttpPut("{id}")]</w:t>
      </w:r>
    </w:p>
    <w:p w14:paraId="189931FC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public IActionResult Put(int id, [FromBody] Employee emp)</w:t>
      </w:r>
    </w:p>
    <w:p w14:paraId="490CCA8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{</w:t>
      </w:r>
    </w:p>
    <w:p w14:paraId="178CCD55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var existing = _employees.FirstOrDefault(e =&gt; e.Id == id);</w:t>
      </w:r>
    </w:p>
    <w:p w14:paraId="323D74F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if (existing == null) return NotFound();</w:t>
      </w:r>
    </w:p>
    <w:p w14:paraId="74372F14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    return NoContent();</w:t>
      </w:r>
    </w:p>
    <w:p w14:paraId="35D0009F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}</w:t>
      </w:r>
    </w:p>
    <w:p w14:paraId="367D21F5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}</w:t>
      </w:r>
    </w:p>
    <w:p w14:paraId="3ADD1A50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}</w:t>
      </w:r>
    </w:p>
    <w:p w14:paraId="7C0D4DD8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Program.cs:</w:t>
      </w:r>
    </w:p>
    <w:p w14:paraId="104835B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using Microsoft.OpenApi.Models;</w:t>
      </w:r>
    </w:p>
    <w:p w14:paraId="6E87C80E">
      <w:pPr>
        <w:rPr>
          <w:rFonts w:hint="default"/>
          <w:b w:val="0"/>
          <w:bCs w:val="0"/>
          <w:lang w:val="en-US"/>
        </w:rPr>
      </w:pPr>
    </w:p>
    <w:p w14:paraId="03F3941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var builder = WebApplication.CreateBuilder(args);</w:t>
      </w:r>
    </w:p>
    <w:p w14:paraId="7330F8D7">
      <w:pPr>
        <w:rPr>
          <w:rFonts w:hint="default"/>
          <w:b w:val="0"/>
          <w:bCs w:val="0"/>
          <w:lang w:val="en-US"/>
        </w:rPr>
      </w:pPr>
    </w:p>
    <w:p w14:paraId="1C74AA0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builder.Services.AddControllers(options =&gt;</w:t>
      </w:r>
    </w:p>
    <w:p w14:paraId="7D2499C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{</w:t>
      </w:r>
    </w:p>
    <w:p w14:paraId="6B42F61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options.Filters.Add&lt;CustomExceptionFilter&gt;();</w:t>
      </w:r>
    </w:p>
    <w:p w14:paraId="63C3E8A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});</w:t>
      </w:r>
    </w:p>
    <w:p w14:paraId="02396D0E">
      <w:pPr>
        <w:rPr>
          <w:rFonts w:hint="default"/>
          <w:b w:val="0"/>
          <w:bCs w:val="0"/>
          <w:lang w:val="en-US"/>
        </w:rPr>
      </w:pPr>
    </w:p>
    <w:p w14:paraId="477C6F1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builder.Services.AddEndpointsApiExplorer();</w:t>
      </w:r>
    </w:p>
    <w:p w14:paraId="20958D8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builder.Services.AddCors(options =&gt;</w:t>
      </w:r>
    </w:p>
    <w:p w14:paraId="0AFBE11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{</w:t>
      </w:r>
    </w:p>
    <w:p w14:paraId="3129050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options.AddPolicy("AllowAll", policy =&gt;</w:t>
      </w:r>
    </w:p>
    <w:p w14:paraId="5315866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{</w:t>
      </w:r>
    </w:p>
    <w:p w14:paraId="702D01E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policy.AllowAnyOrigin()</w:t>
      </w:r>
    </w:p>
    <w:p w14:paraId="3B663B2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  .AllowAnyHeader()</w:t>
      </w:r>
    </w:p>
    <w:p w14:paraId="564C460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  .AllowAnyMethod();</w:t>
      </w:r>
    </w:p>
    <w:p w14:paraId="0FCF97F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});</w:t>
      </w:r>
    </w:p>
    <w:p w14:paraId="1F2D24D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});</w:t>
      </w:r>
    </w:p>
    <w:p w14:paraId="4D224E19">
      <w:pPr>
        <w:rPr>
          <w:rFonts w:hint="default"/>
          <w:b w:val="0"/>
          <w:bCs w:val="0"/>
          <w:lang w:val="en-US"/>
        </w:rPr>
      </w:pPr>
    </w:p>
    <w:p w14:paraId="232100E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builder.Services.AddSwaggerGen(c =&gt;</w:t>
      </w:r>
    </w:p>
    <w:p w14:paraId="53B690C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{</w:t>
      </w:r>
    </w:p>
    <w:p w14:paraId="256AFB8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c.SwaggerDoc("v1", new OpenApiInfo</w:t>
      </w:r>
    </w:p>
    <w:p w14:paraId="77ED763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{</w:t>
      </w:r>
    </w:p>
    <w:p w14:paraId="6FE3303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Title = "Swagger Demo",</w:t>
      </w:r>
    </w:p>
    <w:p w14:paraId="4B332ED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Version = "v1",</w:t>
      </w:r>
    </w:p>
    <w:p w14:paraId="7DE9765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Description = "Basic Web API with Swagger",</w:t>
      </w:r>
    </w:p>
    <w:p w14:paraId="37DA623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Contact = new OpenApiContact</w:t>
      </w:r>
    </w:p>
    <w:p w14:paraId="510298B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{</w:t>
      </w:r>
    </w:p>
    <w:p w14:paraId="1196D54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Name = "Your Name",</w:t>
      </w:r>
    </w:p>
    <w:p w14:paraId="3929451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Email = "your@email.com",</w:t>
      </w:r>
    </w:p>
    <w:p w14:paraId="3073300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Url = new Uri("https://example.com")</w:t>
      </w:r>
    </w:p>
    <w:p w14:paraId="19640EF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},</w:t>
      </w:r>
    </w:p>
    <w:p w14:paraId="40AFD44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License = new OpenApiLicense</w:t>
      </w:r>
    </w:p>
    <w:p w14:paraId="3B48416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{</w:t>
      </w:r>
    </w:p>
    <w:p w14:paraId="0072D7C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Name = "MIT",</w:t>
      </w:r>
    </w:p>
    <w:p w14:paraId="564E679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Url = new Uri("https://example.com/license")</w:t>
      </w:r>
    </w:p>
    <w:p w14:paraId="38A02A3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744B3E2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});</w:t>
      </w:r>
    </w:p>
    <w:p w14:paraId="57B8960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});</w:t>
      </w:r>
    </w:p>
    <w:p w14:paraId="08B07A2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builder.Services.AddScoped&lt;CustomAuthFilter&gt;();</w:t>
      </w:r>
    </w:p>
    <w:p w14:paraId="47F2A075">
      <w:pPr>
        <w:rPr>
          <w:rFonts w:hint="default"/>
          <w:b w:val="0"/>
          <w:bCs w:val="0"/>
          <w:lang w:val="en-US"/>
        </w:rPr>
      </w:pPr>
    </w:p>
    <w:p w14:paraId="27CE14C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var app = builder.Build();</w:t>
      </w:r>
    </w:p>
    <w:p w14:paraId="429D061C">
      <w:pPr>
        <w:rPr>
          <w:rFonts w:hint="default"/>
          <w:b w:val="0"/>
          <w:bCs w:val="0"/>
          <w:lang w:val="en-US"/>
        </w:rPr>
      </w:pPr>
    </w:p>
    <w:p w14:paraId="736F5A0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if (app.Environment.IsDevelopment())</w:t>
      </w:r>
    </w:p>
    <w:p w14:paraId="0F55DA0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{</w:t>
      </w:r>
    </w:p>
    <w:p w14:paraId="3D130D5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app.UseSwagger();</w:t>
      </w:r>
    </w:p>
    <w:p w14:paraId="2C1E843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app.UseSwaggerUI(c =&gt;</w:t>
      </w:r>
    </w:p>
    <w:p w14:paraId="16878FA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{</w:t>
      </w:r>
    </w:p>
    <w:p w14:paraId="2256544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c.SwaggerEndpoint("/swagger/v1/swagger.json", "Swagger Demo");</w:t>
      </w:r>
    </w:p>
    <w:p w14:paraId="2C8B9B8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});</w:t>
      </w:r>
    </w:p>
    <w:p w14:paraId="7D43BB1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</w:p>
    <w:p w14:paraId="430282D8">
      <w:pPr>
        <w:rPr>
          <w:rFonts w:hint="default"/>
          <w:b w:val="0"/>
          <w:bCs w:val="0"/>
          <w:lang w:val="en-US"/>
        </w:rPr>
      </w:pPr>
    </w:p>
    <w:p w14:paraId="066F486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app.UseHttpsRedirection();</w:t>
      </w:r>
    </w:p>
    <w:p w14:paraId="79D921C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app.UseAuthorization();</w:t>
      </w:r>
    </w:p>
    <w:p w14:paraId="32EA039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app.MapControllers();</w:t>
      </w:r>
    </w:p>
    <w:p w14:paraId="034537D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app.Run();</w:t>
      </w:r>
    </w:p>
    <w:p w14:paraId="5624DD91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ValueController.cs:</w:t>
      </w:r>
    </w:p>
    <w:p w14:paraId="6E2F875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using Microsoft.AspNetCore.Mvc;</w:t>
      </w:r>
    </w:p>
    <w:p w14:paraId="5903AFE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namespace WebApiDemo.Controllers</w:t>
      </w:r>
    </w:p>
    <w:p w14:paraId="77ED6EF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{</w:t>
      </w:r>
    </w:p>
    <w:p w14:paraId="0A0CEEE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[ApiController]</w:t>
      </w:r>
    </w:p>
    <w:p w14:paraId="3364315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[Route("api/[controller]")]</w:t>
      </w:r>
    </w:p>
    <w:p w14:paraId="4BD9DFB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class ValuesController : ControllerBase</w:t>
      </w:r>
    </w:p>
    <w:p w14:paraId="67EEAAD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{</w:t>
      </w:r>
    </w:p>
    <w:p w14:paraId="389C2C9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[HttpGet]</w:t>
      </w:r>
    </w:p>
    <w:p w14:paraId="06DB1E1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public ActionResult&lt;IEnumerable&lt;string&gt;&gt; Get()</w:t>
      </w:r>
    </w:p>
    <w:p w14:paraId="647AE02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{</w:t>
      </w:r>
    </w:p>
    <w:p w14:paraId="637D4E3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return new string[] { "Rishabh", "Zoie" };</w:t>
      </w:r>
    </w:p>
    <w:p w14:paraId="4B35106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393C75AE">
      <w:pPr>
        <w:rPr>
          <w:rFonts w:hint="default"/>
          <w:b w:val="0"/>
          <w:bCs w:val="0"/>
          <w:lang w:val="en-US"/>
        </w:rPr>
      </w:pPr>
    </w:p>
    <w:p w14:paraId="06697ED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[HttpGet("{id}")]</w:t>
      </w:r>
    </w:p>
    <w:p w14:paraId="243C975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public ActionResult&lt;string&gt; Get(int id)</w:t>
      </w:r>
    </w:p>
    <w:p w14:paraId="0DECA39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{</w:t>
      </w:r>
    </w:p>
    <w:p w14:paraId="748737F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return "value";</w:t>
      </w:r>
    </w:p>
    <w:p w14:paraId="321A336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39536624">
      <w:pPr>
        <w:rPr>
          <w:rFonts w:hint="default"/>
          <w:b w:val="0"/>
          <w:bCs w:val="0"/>
          <w:lang w:val="en-US"/>
        </w:rPr>
      </w:pPr>
    </w:p>
    <w:p w14:paraId="24B0417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[HttpPost]</w:t>
      </w:r>
    </w:p>
    <w:p w14:paraId="181C38D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public void Post([FromBody] string value)</w:t>
      </w:r>
    </w:p>
    <w:p w14:paraId="0BDAC56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{</w:t>
      </w:r>
    </w:p>
    <w:p w14:paraId="7E172C4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7E003238">
      <w:pPr>
        <w:rPr>
          <w:rFonts w:hint="default"/>
          <w:b w:val="0"/>
          <w:bCs w:val="0"/>
          <w:lang w:val="en-US"/>
        </w:rPr>
      </w:pPr>
    </w:p>
    <w:p w14:paraId="3FBFA58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[HttpPut("{id}")]</w:t>
      </w:r>
    </w:p>
    <w:p w14:paraId="1108BA6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public void Put(int id, [FromBody] string value)</w:t>
      </w:r>
    </w:p>
    <w:p w14:paraId="74D6CBC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{</w:t>
      </w:r>
    </w:p>
    <w:p w14:paraId="497D269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22789CFB">
      <w:pPr>
        <w:rPr>
          <w:rFonts w:hint="default"/>
          <w:b w:val="0"/>
          <w:bCs w:val="0"/>
          <w:lang w:val="en-US"/>
        </w:rPr>
      </w:pPr>
    </w:p>
    <w:p w14:paraId="508BDFF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[HttpDelete("{id}")]</w:t>
      </w:r>
    </w:p>
    <w:p w14:paraId="127BC57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public void Delete(int id)</w:t>
      </w:r>
    </w:p>
    <w:p w14:paraId="1D4E2E0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{</w:t>
      </w:r>
    </w:p>
    <w:p w14:paraId="578B27D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07E9DC8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[HttpGet("throw")]</w:t>
      </w:r>
    </w:p>
    <w:p w14:paraId="17CA334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public IActionResult ThrowException()</w:t>
      </w:r>
    </w:p>
    <w:p w14:paraId="184B3B0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{</w:t>
      </w:r>
    </w:p>
    <w:p w14:paraId="2B7E024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throw new Exception("Test exception");</w:t>
      </w:r>
    </w:p>
    <w:p w14:paraId="3C3775A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63F60CAA">
      <w:pPr>
        <w:rPr>
          <w:rFonts w:hint="default"/>
          <w:b w:val="0"/>
          <w:bCs w:val="0"/>
          <w:lang w:val="en-US"/>
        </w:rPr>
      </w:pPr>
    </w:p>
    <w:p w14:paraId="72D1022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4811A5E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</w:p>
    <w:p w14:paraId="4890F1B2">
      <w:pPr>
        <w:keepNext w:val="0"/>
        <w:keepLines w:val="0"/>
        <w:widowControl/>
        <w:suppressLineNumbers w:val="0"/>
        <w:jc w:val="left"/>
      </w:pPr>
    </w:p>
    <w:p w14:paraId="1A64F5C6">
      <w:pPr>
        <w:rPr>
          <w:b/>
          <w:bCs/>
        </w:rPr>
      </w:pPr>
      <w:r>
        <w:rPr>
          <w:b/>
          <w:bCs/>
        </w:rPr>
        <w:t>Output:</w:t>
      </w:r>
    </w:p>
    <w:p w14:paraId="67D1EC7D">
      <w:pP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0680" cy="2945765"/>
            <wp:effectExtent l="0" t="0" r="7620" b="635"/>
            <wp:docPr id="5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94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2455F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6680" cy="2795905"/>
            <wp:effectExtent l="0" t="0" r="7620" b="10795"/>
            <wp:docPr id="6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279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14AC03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43575" cy="3091815"/>
            <wp:effectExtent l="0" t="0" r="9525" b="6985"/>
            <wp:docPr id="7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9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85ECC3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02300" cy="3136265"/>
            <wp:effectExtent l="0" t="0" r="0" b="635"/>
            <wp:docPr id="8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3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1A9B03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78830" cy="3192145"/>
            <wp:effectExtent l="0" t="0" r="1270" b="8255"/>
            <wp:docPr id="9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319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14FDF0">
      <w:pP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7FC97A0E">
      <w:pPr>
        <w:pStyle w:val="2"/>
        <w:numPr>
          <w:ilvl w:val="0"/>
          <w:numId w:val="7"/>
        </w:numPr>
        <w:ind w:left="0" w:leftChars="0" w:firstLine="0" w:firstLineChars="0"/>
      </w:pPr>
      <w:r>
        <w:t>CRUD Operations (Ref: 4. WebApi_Handson.docx)</w:t>
      </w:r>
    </w:p>
    <w:p w14:paraId="327B44C7"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b/>
          <w:bCs/>
        </w:rPr>
        <w:t>EmployeeController.cs</w:t>
      </w:r>
      <w:r>
        <w:rPr>
          <w:rFonts w:hint="default"/>
          <w:b/>
          <w:bCs/>
          <w:lang w:val="en-US"/>
        </w:rPr>
        <w:t>:</w:t>
      </w:r>
    </w:p>
    <w:p w14:paraId="02311684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using Microsoft.AspNetCore.Mvc;</w:t>
      </w:r>
    </w:p>
    <w:p w14:paraId="3453350A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using WebApiDemo.Models;</w:t>
      </w:r>
    </w:p>
    <w:p w14:paraId="105DF4E1">
      <w:pPr>
        <w:numPr>
          <w:ilvl w:val="0"/>
          <w:numId w:val="0"/>
        </w:numPr>
        <w:ind w:leftChars="0"/>
        <w:rPr>
          <w:rFonts w:hint="default"/>
        </w:rPr>
      </w:pPr>
    </w:p>
    <w:p w14:paraId="520FB96C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namespace WebApiDemo.Controllers</w:t>
      </w:r>
    </w:p>
    <w:p w14:paraId="69E4381D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{</w:t>
      </w:r>
    </w:p>
    <w:p w14:paraId="539FC52B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[ApiController]</w:t>
      </w:r>
    </w:p>
    <w:p w14:paraId="4D24CF8B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[Route("api/[controller]")]</w:t>
      </w:r>
    </w:p>
    <w:p w14:paraId="45C606B6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public class EmployeeController : ControllerBase</w:t>
      </w:r>
    </w:p>
    <w:p w14:paraId="2174B063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{</w:t>
      </w:r>
    </w:p>
    <w:p w14:paraId="02B47EB3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private static List&lt;Employee&gt; _employees = GetStandardEmployeeList();</w:t>
      </w:r>
    </w:p>
    <w:p w14:paraId="47C53995">
      <w:pPr>
        <w:numPr>
          <w:ilvl w:val="0"/>
          <w:numId w:val="0"/>
        </w:numPr>
        <w:ind w:leftChars="0"/>
        <w:rPr>
          <w:rFonts w:hint="default"/>
        </w:rPr>
      </w:pPr>
    </w:p>
    <w:p w14:paraId="0AE19E99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private static List&lt;Employee&gt; GetStandardEmployeeList()</w:t>
      </w:r>
    </w:p>
    <w:p w14:paraId="722C8A4B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3512DF40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return new List&lt;Employee&gt;</w:t>
      </w:r>
    </w:p>
    <w:p w14:paraId="480C261A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{</w:t>
      </w:r>
    </w:p>
    <w:p w14:paraId="72495D4C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new Employee</w:t>
      </w:r>
    </w:p>
    <w:p w14:paraId="0F85252E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{</w:t>
      </w:r>
    </w:p>
    <w:p w14:paraId="38FBFF74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Id = 1,</w:t>
      </w:r>
    </w:p>
    <w:p w14:paraId="62EF6D89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Name = "Alice",</w:t>
      </w:r>
    </w:p>
    <w:p w14:paraId="4A059286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Salary = 50000,</w:t>
      </w:r>
    </w:p>
    <w:p w14:paraId="7BA41E35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Permanent = true,</w:t>
      </w:r>
    </w:p>
    <w:p w14:paraId="627EBEC8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Department = new Department { Id = 1, Name = "HR" },</w:t>
      </w:r>
    </w:p>
    <w:p w14:paraId="7D4B4C15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Skills = new List&lt;Skill&gt;</w:t>
      </w:r>
    </w:p>
    <w:p w14:paraId="2A323AA2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{</w:t>
      </w:r>
    </w:p>
    <w:p w14:paraId="2AD2F541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    new Skill { Id = 1, Name = "Communication" },</w:t>
      </w:r>
    </w:p>
    <w:p w14:paraId="1B8E9CA8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    new Skill { Id = 2, Name = "Recruitment" }</w:t>
      </w:r>
    </w:p>
    <w:p w14:paraId="69CB4346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},</w:t>
      </w:r>
    </w:p>
    <w:p w14:paraId="51C59EC1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DateOfBirth = new DateTime(1990, 1, 1)</w:t>
      </w:r>
    </w:p>
    <w:p w14:paraId="406C4307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}</w:t>
      </w:r>
    </w:p>
    <w:p w14:paraId="5C91C1DC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};</w:t>
      </w:r>
    </w:p>
    <w:p w14:paraId="5C3BF43F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</w:t>
      </w:r>
    </w:p>
    <w:p w14:paraId="7A29F545">
      <w:pPr>
        <w:numPr>
          <w:ilvl w:val="0"/>
          <w:numId w:val="0"/>
        </w:numPr>
        <w:ind w:leftChars="0"/>
        <w:rPr>
          <w:rFonts w:hint="default"/>
        </w:rPr>
      </w:pPr>
    </w:p>
    <w:p w14:paraId="06894553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[HttpGet]</w:t>
      </w:r>
    </w:p>
    <w:p w14:paraId="510F591B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[ProducesResponseType(typeof(List&lt;Employee&gt;), 200)]</w:t>
      </w:r>
    </w:p>
    <w:p w14:paraId="7F81F351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public ActionResult&lt;List&lt;Employee&gt;&gt; Get()</w:t>
      </w:r>
    </w:p>
    <w:p w14:paraId="68FFFAA7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6E6F8B78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return Ok(_employees);</w:t>
      </w:r>
    </w:p>
    <w:p w14:paraId="0DDED1C5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</w:t>
      </w:r>
    </w:p>
    <w:p w14:paraId="66A14C51">
      <w:pPr>
        <w:numPr>
          <w:ilvl w:val="0"/>
          <w:numId w:val="0"/>
        </w:numPr>
        <w:ind w:leftChars="0"/>
        <w:rPr>
          <w:rFonts w:hint="default"/>
        </w:rPr>
      </w:pPr>
    </w:p>
    <w:p w14:paraId="69638267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[HttpGet("standard")]</w:t>
      </w:r>
    </w:p>
    <w:p w14:paraId="5419A501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public ActionResult&lt;List&lt;Employee&gt;&gt; GetStandard()</w:t>
      </w:r>
    </w:p>
    <w:p w14:paraId="2C4E8DDB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1C43D140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return Ok(GetStandardEmployeeList());</w:t>
      </w:r>
    </w:p>
    <w:p w14:paraId="72006A1D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</w:t>
      </w:r>
    </w:p>
    <w:p w14:paraId="5165A413">
      <w:pPr>
        <w:numPr>
          <w:ilvl w:val="0"/>
          <w:numId w:val="0"/>
        </w:numPr>
        <w:ind w:leftChars="0"/>
        <w:rPr>
          <w:rFonts w:hint="default"/>
        </w:rPr>
      </w:pPr>
    </w:p>
    <w:p w14:paraId="7D4DB967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[HttpPost]</w:t>
      </w:r>
    </w:p>
    <w:p w14:paraId="575B2D76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public IActionResult Post([FromBody] Employee emp)</w:t>
      </w:r>
    </w:p>
    <w:p w14:paraId="7B415055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1EE55D79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_employees.Add(emp);</w:t>
      </w:r>
    </w:p>
    <w:p w14:paraId="624E8752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return CreatedAtAction(nameof(Get), new { id = emp.Id }, emp);</w:t>
      </w:r>
    </w:p>
    <w:p w14:paraId="25FF9F09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</w:t>
      </w:r>
    </w:p>
    <w:p w14:paraId="420370A5">
      <w:pPr>
        <w:numPr>
          <w:ilvl w:val="0"/>
          <w:numId w:val="0"/>
        </w:numPr>
        <w:ind w:leftChars="0"/>
        <w:rPr>
          <w:rFonts w:hint="default"/>
        </w:rPr>
      </w:pPr>
    </w:p>
    <w:p w14:paraId="384E9EE9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[HttpPut("{id}")]</w:t>
      </w:r>
    </w:p>
    <w:p w14:paraId="7DDF3C4F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public ActionResult&lt;Employee&gt; Put(int id, [FromBody] Employee emp)</w:t>
      </w:r>
    </w:p>
    <w:p w14:paraId="6522FC0A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18252D83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if (id &lt;= 0)</w:t>
      </w:r>
    </w:p>
    <w:p w14:paraId="5001BCAC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return BadRequest("Invalid employee id");</w:t>
      </w:r>
    </w:p>
    <w:p w14:paraId="41DB74A5">
      <w:pPr>
        <w:numPr>
          <w:ilvl w:val="0"/>
          <w:numId w:val="0"/>
        </w:numPr>
        <w:ind w:leftChars="0"/>
        <w:rPr>
          <w:rFonts w:hint="default"/>
        </w:rPr>
      </w:pPr>
    </w:p>
    <w:p w14:paraId="595122A6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var existing = _employees.FirstOrDefault(e =&gt; e.Id == id);</w:t>
      </w:r>
    </w:p>
    <w:p w14:paraId="79C68942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if (existing == null)</w:t>
      </w:r>
    </w:p>
    <w:p w14:paraId="7F184732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return BadRequest("Invalid employee id");</w:t>
      </w:r>
    </w:p>
    <w:p w14:paraId="409AE334">
      <w:pPr>
        <w:numPr>
          <w:ilvl w:val="0"/>
          <w:numId w:val="0"/>
        </w:numPr>
        <w:ind w:leftChars="0"/>
        <w:rPr>
          <w:rFonts w:hint="default"/>
        </w:rPr>
      </w:pPr>
    </w:p>
    <w:p w14:paraId="3D0613A9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</w:t>
      </w:r>
    </w:p>
    <w:p w14:paraId="65B8E467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existing.Name = emp.Name;</w:t>
      </w:r>
    </w:p>
    <w:p w14:paraId="45EDFD77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existing.Salary = emp.Salary;</w:t>
      </w:r>
    </w:p>
    <w:p w14:paraId="441B712C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existing.Permanent = emp.Permanent;</w:t>
      </w:r>
    </w:p>
    <w:p w14:paraId="18798F9D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existing.Department = emp.Department;</w:t>
      </w:r>
    </w:p>
    <w:p w14:paraId="7FEB1F76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existing.Skills = emp.Skills;</w:t>
      </w:r>
    </w:p>
    <w:p w14:paraId="0B59BC56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existing.DateOfBirth = emp.DateOfBirth;</w:t>
      </w:r>
    </w:p>
    <w:p w14:paraId="651C92DE">
      <w:pPr>
        <w:numPr>
          <w:ilvl w:val="0"/>
          <w:numId w:val="0"/>
        </w:numPr>
        <w:ind w:leftChars="0"/>
        <w:rPr>
          <w:rFonts w:hint="default"/>
        </w:rPr>
      </w:pPr>
    </w:p>
    <w:p w14:paraId="0242C5F9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return Ok(existing);</w:t>
      </w:r>
    </w:p>
    <w:p w14:paraId="70C85515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</w:t>
      </w:r>
    </w:p>
    <w:p w14:paraId="75549E6A">
      <w:pPr>
        <w:numPr>
          <w:ilvl w:val="0"/>
          <w:numId w:val="0"/>
        </w:numPr>
        <w:ind w:leftChars="0"/>
        <w:rPr>
          <w:rFonts w:hint="default"/>
        </w:rPr>
      </w:pPr>
    </w:p>
    <w:p w14:paraId="013DB7F5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}</w:t>
      </w:r>
    </w:p>
    <w:p w14:paraId="05FA391C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}</w:t>
      </w:r>
    </w:p>
    <w:p w14:paraId="6D39E84F"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Program.cs:</w:t>
      </w:r>
    </w:p>
    <w:p w14:paraId="5D43C69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Microsoft.OpenApi.Models;</w:t>
      </w:r>
    </w:p>
    <w:p w14:paraId="0258FDD1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02A4DC31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var builder = WebApplication.CreateBuilder(args);</w:t>
      </w:r>
    </w:p>
    <w:p w14:paraId="69DA985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49814B4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F67AB4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builder.Services.AddControllers(options =&gt;</w:t>
      </w:r>
    </w:p>
    <w:p w14:paraId="160EFC2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2666495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options.Filters.Add&lt;CustomExceptionFilter&gt;();</w:t>
      </w:r>
    </w:p>
    <w:p w14:paraId="79ED7ED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624859FB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4FDFBE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builder.Services.AddEndpointsApiExplorer();</w:t>
      </w:r>
    </w:p>
    <w:p w14:paraId="4872A80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builder.Services.AddCors(options =&gt;</w:t>
      </w:r>
    </w:p>
    <w:p w14:paraId="528653D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2710233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options.AddPolicy("AllowAll", policy =&gt;</w:t>
      </w:r>
    </w:p>
    <w:p w14:paraId="428E62F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6D163AE7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policy.AllowAnyOrigin()</w:t>
      </w:r>
    </w:p>
    <w:p w14:paraId="3208E81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.AllowAnyHeader()</w:t>
      </w:r>
    </w:p>
    <w:p w14:paraId="3F6671F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.AllowAnyMethod();</w:t>
      </w:r>
    </w:p>
    <w:p w14:paraId="2BFF25E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5AD59BC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0C7D1090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5CD684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builder.Services.AddSwaggerGen(c =&gt;</w:t>
      </w:r>
    </w:p>
    <w:p w14:paraId="2098471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1B1C90C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c.SwaggerDoc("v1", new OpenApiInfo</w:t>
      </w:r>
    </w:p>
    <w:p w14:paraId="0918E6A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1FBCFA4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Title = "Swagger Demo",</w:t>
      </w:r>
    </w:p>
    <w:p w14:paraId="1132405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Version = "v1",</w:t>
      </w:r>
    </w:p>
    <w:p w14:paraId="5F6BF44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Description = "Basic Web API with Swagger",</w:t>
      </w:r>
    </w:p>
    <w:p w14:paraId="55F98D7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Contact = new OpenApiContact</w:t>
      </w:r>
    </w:p>
    <w:p w14:paraId="419CBE1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5DD6716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Name = "...",</w:t>
      </w:r>
    </w:p>
    <w:p w14:paraId="1E9FB13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Email = "yyyy@email.com",</w:t>
      </w:r>
    </w:p>
    <w:p w14:paraId="2942B28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Url = new Uri("https://example.com")</w:t>
      </w:r>
    </w:p>
    <w:p w14:paraId="72A95FA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},</w:t>
      </w:r>
    </w:p>
    <w:p w14:paraId="0E594C5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License = new OpenApiLicense</w:t>
      </w:r>
    </w:p>
    <w:p w14:paraId="196197D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26360AB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Name = "MIT",</w:t>
      </w:r>
    </w:p>
    <w:p w14:paraId="5780696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Url = new Uri("https://example.com/license")</w:t>
      </w:r>
    </w:p>
    <w:p w14:paraId="3D7BCE4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8FF9061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2E64A32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149F649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builder.Services.AddScoped&lt;CustomAuthFilter&gt;();</w:t>
      </w:r>
    </w:p>
    <w:p w14:paraId="272BF4BF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40B555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var app = builder.Build();</w:t>
      </w:r>
    </w:p>
    <w:p w14:paraId="36A5E75A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306D392B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38D8B48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if (app.Environment.IsDevelopment())</w:t>
      </w:r>
    </w:p>
    <w:p w14:paraId="13EA3D4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38E9FEA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app.UseSwagger();</w:t>
      </w:r>
    </w:p>
    <w:p w14:paraId="5E627C8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app.UseSwaggerUI(c =&gt;</w:t>
      </w:r>
    </w:p>
    <w:p w14:paraId="02749F3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57F412F9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c.SwaggerEndpoint("/swagger/v1/swagger.json", "Swagger Demo");</w:t>
      </w:r>
    </w:p>
    <w:p w14:paraId="08E473C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});</w:t>
      </w:r>
    </w:p>
    <w:p w14:paraId="762DAEF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B675F09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546F237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app.UseHttpsRedirection();</w:t>
      </w:r>
    </w:p>
    <w:p w14:paraId="7443B4E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app.UseAuthorization();</w:t>
      </w:r>
    </w:p>
    <w:p w14:paraId="24AABFA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app.MapControllers();</w:t>
      </w:r>
    </w:p>
    <w:p w14:paraId="18075EF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app.Run();</w:t>
      </w:r>
    </w:p>
    <w:p w14:paraId="0CEAFD6D">
      <w:pPr>
        <w:rPr>
          <w:b/>
          <w:bCs/>
        </w:rPr>
      </w:pPr>
      <w:r>
        <w:rPr>
          <w:b/>
          <w:bCs/>
        </w:rPr>
        <w:t xml:space="preserve"> Output:</w:t>
      </w:r>
    </w:p>
    <w:p w14:paraId="65C933A2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09440" cy="2377440"/>
            <wp:effectExtent l="0" t="0" r="10160" b="10160"/>
            <wp:docPr id="10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05CDA2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25950" cy="2386330"/>
            <wp:effectExtent l="0" t="0" r="6350" b="1270"/>
            <wp:docPr id="11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38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7B226A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01665" cy="3086735"/>
            <wp:effectExtent l="0" t="0" r="635" b="12065"/>
            <wp:docPr id="12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56A938">
      <w:pPr>
        <w:rPr>
          <w:b/>
          <w:bCs/>
        </w:rPr>
      </w:pPr>
    </w:p>
    <w:p w14:paraId="7B4119D2">
      <w:pPr>
        <w:pStyle w:val="2"/>
        <w:numPr>
          <w:ilvl w:val="0"/>
          <w:numId w:val="7"/>
        </w:numPr>
        <w:ind w:left="0" w:leftChars="0" w:firstLine="0" w:firstLineChars="0"/>
      </w:pPr>
      <w:r>
        <w:t>JWT Authentication &amp; Role-Based Access (Ref: 5. WebApi_Handson.docx)</w:t>
      </w:r>
    </w:p>
    <w:p w14:paraId="0F5D72A7">
      <w:pPr>
        <w:numPr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b/>
          <w:bCs/>
        </w:rPr>
        <w:t>AuthController.cs</w:t>
      </w:r>
      <w:r>
        <w:rPr>
          <w:rFonts w:hint="default"/>
          <w:b/>
          <w:bCs/>
          <w:lang w:val="en-US"/>
        </w:rPr>
        <w:t>:</w:t>
      </w:r>
    </w:p>
    <w:p w14:paraId="25C2E522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Microsoft.AspNetCore.Authorization;</w:t>
      </w:r>
    </w:p>
    <w:p w14:paraId="7126D5F4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Microsoft.AspNetCore.Mvc;</w:t>
      </w:r>
    </w:p>
    <w:p w14:paraId="73AB6B60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Microsoft.IdentityModel.Tokens;</w:t>
      </w:r>
    </w:p>
    <w:p w14:paraId="655934D1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System.IdentityModel.Tokens.Jwt;</w:t>
      </w:r>
    </w:p>
    <w:p w14:paraId="4588682C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System.Security.Claims;</w:t>
      </w:r>
    </w:p>
    <w:p w14:paraId="4CDF5A66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System.Text;</w:t>
      </w:r>
    </w:p>
    <w:p w14:paraId="0528566C">
      <w:pPr>
        <w:numPr>
          <w:numId w:val="0"/>
        </w:numPr>
        <w:ind w:leftChars="0"/>
        <w:rPr>
          <w:rFonts w:hint="default"/>
        </w:rPr>
      </w:pPr>
    </w:p>
    <w:p w14:paraId="32239912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namespace WebApiDemo.Controllers</w:t>
      </w:r>
    </w:p>
    <w:p w14:paraId="7699B120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{</w:t>
      </w:r>
    </w:p>
    <w:p w14:paraId="54B07785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[Route("api/[controller]")]</w:t>
      </w:r>
    </w:p>
    <w:p w14:paraId="428EB565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[ApiController]</w:t>
      </w:r>
    </w:p>
    <w:p w14:paraId="0FFB462E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[AllowAnonymous]</w:t>
      </w:r>
    </w:p>
    <w:p w14:paraId="6CC55477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public class AuthController : ControllerBase</w:t>
      </w:r>
    </w:p>
    <w:p w14:paraId="00DEF22C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{</w:t>
      </w:r>
    </w:p>
    <w:p w14:paraId="01275C1E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[HttpGet("token")]</w:t>
      </w:r>
    </w:p>
    <w:p w14:paraId="16CA6FBF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public IActionResult GetToken()</w:t>
      </w:r>
    </w:p>
    <w:p w14:paraId="715E3CF3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7F0510FF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var securityKey = new SymmetricSecurityKey(Encoding.UTF8.GetBytes("mysuperdupersecretkey1234567890abcd"));</w:t>
      </w:r>
    </w:p>
    <w:p w14:paraId="72572005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var credentials = new SigningCredentials(securityKey, SecurityAlgorithms.HmacSha256);</w:t>
      </w:r>
    </w:p>
    <w:p w14:paraId="077DCA50">
      <w:pPr>
        <w:numPr>
          <w:numId w:val="0"/>
        </w:numPr>
        <w:ind w:leftChars="0"/>
        <w:rPr>
          <w:rFonts w:hint="default"/>
        </w:rPr>
      </w:pPr>
    </w:p>
    <w:p w14:paraId="4D2E85CA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var claims = new[]</w:t>
      </w:r>
    </w:p>
    <w:p w14:paraId="145AE517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{</w:t>
      </w:r>
    </w:p>
    <w:p w14:paraId="022227AA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new Claim(ClaimTypes.Role, "Admin"),</w:t>
      </w:r>
    </w:p>
    <w:p w14:paraId="44611D3B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new Claim("UserId", "1")</w:t>
      </w:r>
    </w:p>
    <w:p w14:paraId="6726766D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};</w:t>
      </w:r>
    </w:p>
    <w:p w14:paraId="73727E3C">
      <w:pPr>
        <w:numPr>
          <w:numId w:val="0"/>
        </w:numPr>
        <w:ind w:leftChars="0"/>
        <w:rPr>
          <w:rFonts w:hint="default"/>
        </w:rPr>
      </w:pPr>
    </w:p>
    <w:p w14:paraId="5417439D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var token = new JwtSecurityToken(</w:t>
      </w:r>
    </w:p>
    <w:p w14:paraId="6D3A7A39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issuer: "mySystem",</w:t>
      </w:r>
    </w:p>
    <w:p w14:paraId="1E38BBB2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audience: "myUsers",</w:t>
      </w:r>
    </w:p>
    <w:p w14:paraId="54B2B8D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claims: claims,</w:t>
      </w:r>
    </w:p>
    <w:p w14:paraId="1314AE77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expires: DateTime.Now.AddMinutes(2), </w:t>
      </w:r>
    </w:p>
    <w:p w14:paraId="29B3631C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signingCredentials: credentials);</w:t>
      </w:r>
    </w:p>
    <w:p w14:paraId="22640A62">
      <w:pPr>
        <w:numPr>
          <w:numId w:val="0"/>
        </w:numPr>
        <w:ind w:leftChars="0"/>
        <w:rPr>
          <w:rFonts w:hint="default"/>
        </w:rPr>
      </w:pPr>
    </w:p>
    <w:p w14:paraId="4EEB8A84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return Ok(new { token = new JwtSecurityTokenHandler().WriteToken(token) });</w:t>
      </w:r>
    </w:p>
    <w:p w14:paraId="0383A0B7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</w:t>
      </w:r>
    </w:p>
    <w:p w14:paraId="03012D26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}</w:t>
      </w:r>
    </w:p>
    <w:p w14:paraId="4650190D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}</w:t>
      </w:r>
    </w:p>
    <w:p w14:paraId="63D8DF2A">
      <w:pPr>
        <w:numPr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</w:rPr>
        <w:t>EmployeeController.cs</w:t>
      </w:r>
      <w:r>
        <w:rPr>
          <w:rFonts w:hint="default"/>
          <w:b/>
          <w:bCs/>
          <w:lang w:val="en-US"/>
        </w:rPr>
        <w:t>:</w:t>
      </w:r>
    </w:p>
    <w:p w14:paraId="1ADA7266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Microsoft.AspNetCore.Authorization;</w:t>
      </w:r>
    </w:p>
    <w:p w14:paraId="6B7E8D15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Microsoft.AspNetCore.Mvc;</w:t>
      </w:r>
    </w:p>
    <w:p w14:paraId="1623EBF3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using WebApiDemo.Models;</w:t>
      </w:r>
    </w:p>
    <w:p w14:paraId="4D4DD695">
      <w:pPr>
        <w:numPr>
          <w:numId w:val="0"/>
        </w:numPr>
        <w:ind w:leftChars="0"/>
        <w:rPr>
          <w:rFonts w:hint="default"/>
        </w:rPr>
      </w:pPr>
    </w:p>
    <w:p w14:paraId="4B31D3D3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namespace WebApiDemo.Controllers</w:t>
      </w:r>
    </w:p>
    <w:p w14:paraId="7ACBD72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{</w:t>
      </w:r>
    </w:p>
    <w:p w14:paraId="34626E65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[Authorize(Roles = "Admin,POC")]</w:t>
      </w:r>
    </w:p>
    <w:p w14:paraId="5E081A8C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[ApiController]</w:t>
      </w:r>
    </w:p>
    <w:p w14:paraId="2E52C09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[Route("api/[controller]")]</w:t>
      </w:r>
    </w:p>
    <w:p w14:paraId="3FA65C36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public class EmployeeController : ControllerBase</w:t>
      </w:r>
    </w:p>
    <w:p w14:paraId="02E8589B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{</w:t>
      </w:r>
    </w:p>
    <w:p w14:paraId="4B73F98A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private static List&lt;Employee&gt; _employees = new List&lt;Employee&gt;</w:t>
      </w:r>
    </w:p>
    <w:p w14:paraId="6C1B2A12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06EB5F6D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new Employee</w:t>
      </w:r>
    </w:p>
    <w:p w14:paraId="0F269121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{</w:t>
      </w:r>
    </w:p>
    <w:p w14:paraId="4490183A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Id = 1,</w:t>
      </w:r>
    </w:p>
    <w:p w14:paraId="3157AAD3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Name = "Alice",</w:t>
      </w:r>
    </w:p>
    <w:p w14:paraId="48A686F6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Salary = 50000,</w:t>
      </w:r>
    </w:p>
    <w:p w14:paraId="0D61482F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Permanent = true,</w:t>
      </w:r>
    </w:p>
    <w:p w14:paraId="0A8101AD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Department = new Department { Id = 1, Name = "HR" },</w:t>
      </w:r>
    </w:p>
    <w:p w14:paraId="421072D4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Skills = new List&lt;Skill&gt;</w:t>
      </w:r>
    </w:p>
    <w:p w14:paraId="05FE02B5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{</w:t>
      </w:r>
    </w:p>
    <w:p w14:paraId="638FC626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new Skill { Id = 1, Name = "Communication" },</w:t>
      </w:r>
    </w:p>
    <w:p w14:paraId="393A7C1F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new Skill { Id = 2, Name = "Recruitment" }</w:t>
      </w:r>
    </w:p>
    <w:p w14:paraId="6C6CE664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},</w:t>
      </w:r>
    </w:p>
    <w:p w14:paraId="37A83AD7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DateOfBirth = new DateTime(1990, 1, 1)</w:t>
      </w:r>
    </w:p>
    <w:p w14:paraId="202A3AC4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}</w:t>
      </w:r>
    </w:p>
    <w:p w14:paraId="513F9827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};</w:t>
      </w:r>
    </w:p>
    <w:p w14:paraId="3A2588A8">
      <w:pPr>
        <w:numPr>
          <w:numId w:val="0"/>
        </w:numPr>
        <w:ind w:leftChars="0"/>
        <w:rPr>
          <w:rFonts w:hint="default"/>
        </w:rPr>
      </w:pPr>
    </w:p>
    <w:p w14:paraId="13360B06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[HttpGet]</w:t>
      </w:r>
    </w:p>
    <w:p w14:paraId="0101EEDA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public ActionResult&lt;List&lt;Employee&gt;&gt; Get() =&gt; Ok(_employees);</w:t>
      </w:r>
    </w:p>
    <w:p w14:paraId="0AAA944D">
      <w:pPr>
        <w:numPr>
          <w:numId w:val="0"/>
        </w:numPr>
        <w:ind w:leftChars="0"/>
        <w:rPr>
          <w:rFonts w:hint="default"/>
        </w:rPr>
      </w:pPr>
    </w:p>
    <w:p w14:paraId="5939129F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[HttpPost]</w:t>
      </w:r>
    </w:p>
    <w:p w14:paraId="2EAE52B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public IActionResult Post([FromBody] Employee emp)</w:t>
      </w:r>
    </w:p>
    <w:p w14:paraId="6E69B8BE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4814E1CC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_employees.Add(emp);</w:t>
      </w:r>
    </w:p>
    <w:p w14:paraId="26587014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return CreatedAtAction(nameof(Get), new { id = emp.Id }, emp);</w:t>
      </w:r>
    </w:p>
    <w:p w14:paraId="3B867E6A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</w:t>
      </w:r>
    </w:p>
    <w:p w14:paraId="445563CA">
      <w:pPr>
        <w:numPr>
          <w:numId w:val="0"/>
        </w:numPr>
        <w:ind w:leftChars="0"/>
        <w:rPr>
          <w:rFonts w:hint="default"/>
        </w:rPr>
      </w:pPr>
    </w:p>
    <w:p w14:paraId="5083E1A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[HttpPut("{id}")]</w:t>
      </w:r>
    </w:p>
    <w:p w14:paraId="22F27840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public ActionResult&lt;Employee&gt; Put(int id, [FromBody] Employee emp)</w:t>
      </w:r>
    </w:p>
    <w:p w14:paraId="3DD4FD91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{</w:t>
      </w:r>
    </w:p>
    <w:p w14:paraId="5E5BADC1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if (id &lt;= 0) return BadRequest("Invalid employee id");</w:t>
      </w:r>
    </w:p>
    <w:p w14:paraId="6AA92EB9">
      <w:pPr>
        <w:numPr>
          <w:numId w:val="0"/>
        </w:numPr>
        <w:ind w:leftChars="0"/>
        <w:rPr>
          <w:rFonts w:hint="default"/>
        </w:rPr>
      </w:pPr>
    </w:p>
    <w:p w14:paraId="5A4C6E1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var existing = _employees.FirstOrDefault(e =&gt; e.Id == id);</w:t>
      </w:r>
    </w:p>
    <w:p w14:paraId="2CD0B2D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if (existing == null) return BadRequest("Invalid employee id");</w:t>
      </w:r>
    </w:p>
    <w:p w14:paraId="1D72DB76">
      <w:pPr>
        <w:numPr>
          <w:numId w:val="0"/>
        </w:numPr>
        <w:ind w:leftChars="0"/>
        <w:rPr>
          <w:rFonts w:hint="default"/>
        </w:rPr>
      </w:pPr>
    </w:p>
    <w:p w14:paraId="60E438CB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existing.Name = emp.Name;</w:t>
      </w:r>
    </w:p>
    <w:p w14:paraId="08658D02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existing.Salary = emp.Salary;</w:t>
      </w:r>
    </w:p>
    <w:p w14:paraId="60A559D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existing.Permanent = emp.Permanent;</w:t>
      </w:r>
    </w:p>
    <w:p w14:paraId="09D1700C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existing.Department = emp.Department;</w:t>
      </w:r>
    </w:p>
    <w:p w14:paraId="6F0D07D0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existing.Skills = emp.Skills;</w:t>
      </w:r>
    </w:p>
    <w:p w14:paraId="4570E925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existing.DateOfBirth = emp.DateOfBirth;</w:t>
      </w:r>
    </w:p>
    <w:p w14:paraId="134029EA">
      <w:pPr>
        <w:numPr>
          <w:numId w:val="0"/>
        </w:numPr>
        <w:ind w:leftChars="0"/>
        <w:rPr>
          <w:rFonts w:hint="default"/>
        </w:rPr>
      </w:pPr>
    </w:p>
    <w:p w14:paraId="77A46F53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return Ok(existing);</w:t>
      </w:r>
    </w:p>
    <w:p w14:paraId="2DA26B44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}</w:t>
      </w:r>
    </w:p>
    <w:p w14:paraId="19D0EB6C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}</w:t>
      </w:r>
    </w:p>
    <w:p w14:paraId="28D1762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}</w:t>
      </w:r>
    </w:p>
    <w:p w14:paraId="19498058">
      <w:pPr>
        <w:numPr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Program.cs:</w:t>
      </w:r>
    </w:p>
    <w:p w14:paraId="35D329E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Microsoft.AspNetCore.Authentication.JwtBearer;</w:t>
      </w:r>
    </w:p>
    <w:p w14:paraId="4CD6B04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Microsoft.IdentityModel.Tokens;</w:t>
      </w:r>
    </w:p>
    <w:p w14:paraId="0069CC4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Microsoft.OpenApi.Models;</w:t>
      </w:r>
    </w:p>
    <w:p w14:paraId="67C7A15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System.Text;</w:t>
      </w:r>
    </w:p>
    <w:p w14:paraId="7481564D">
      <w:pPr>
        <w:numPr>
          <w:numId w:val="0"/>
        </w:numPr>
        <w:ind w:leftChars="0"/>
        <w:rPr>
          <w:rFonts w:hint="default"/>
          <w:lang w:val="en-US"/>
        </w:rPr>
      </w:pPr>
    </w:p>
    <w:p w14:paraId="1E1074E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var builder = WebApplication.CreateBuilder(args);</w:t>
      </w:r>
    </w:p>
    <w:p w14:paraId="2576541E">
      <w:pPr>
        <w:numPr>
          <w:numId w:val="0"/>
        </w:numPr>
        <w:ind w:leftChars="0"/>
        <w:rPr>
          <w:rFonts w:hint="default"/>
          <w:lang w:val="en-US"/>
        </w:rPr>
      </w:pPr>
    </w:p>
    <w:p w14:paraId="1546AE3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string securityKey = "mysuperdupersecretkey1234567890abcd"; </w:t>
      </w:r>
    </w:p>
    <w:p w14:paraId="265A78B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var symmetricSecurityKey = new SymmetricSecurityKey(Encoding.UTF8.GetBytes(securityKey));</w:t>
      </w:r>
    </w:p>
    <w:p w14:paraId="144143BD">
      <w:pPr>
        <w:numPr>
          <w:numId w:val="0"/>
        </w:numPr>
        <w:ind w:leftChars="0"/>
        <w:rPr>
          <w:rFonts w:hint="default"/>
          <w:lang w:val="en-US"/>
        </w:rPr>
      </w:pPr>
    </w:p>
    <w:p w14:paraId="75539A6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builder.Services.AddAuthentication(options =&gt;</w:t>
      </w:r>
    </w:p>
    <w:p w14:paraId="44234FA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34C422E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options.DefaultAuthenticateScheme = JwtBearerDefaults.AuthenticationScheme;</w:t>
      </w:r>
    </w:p>
    <w:p w14:paraId="41A9426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options.DefaultChallengeScheme = JwtBearerDefaults.AuthenticationScheme;</w:t>
      </w:r>
    </w:p>
    <w:p w14:paraId="5F5EF8A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}).AddJwtBearer(options =&gt;</w:t>
      </w:r>
    </w:p>
    <w:p w14:paraId="269745E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7B9C807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options.TokenValidationParameters = new TokenValidationParameters</w:t>
      </w:r>
    </w:p>
    <w:p w14:paraId="03BAA74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1D7CE8D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ValidateIssuer = true,</w:t>
      </w:r>
    </w:p>
    <w:p w14:paraId="077B358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ValidateAudience = true,</w:t>
      </w:r>
    </w:p>
    <w:p w14:paraId="6566621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ValidateLifetime = true,</w:t>
      </w:r>
    </w:p>
    <w:p w14:paraId="26A0ACF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ValidateIssuerSigningKey = true,</w:t>
      </w:r>
    </w:p>
    <w:p w14:paraId="118AEE5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ValidIssuer = "mySystem",</w:t>
      </w:r>
    </w:p>
    <w:p w14:paraId="4DC185B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ValidAudience = "myUsers",</w:t>
      </w:r>
    </w:p>
    <w:p w14:paraId="6611571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IssuerSigningKey = symmetricSecurityKey</w:t>
      </w:r>
    </w:p>
    <w:p w14:paraId="4D55956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};</w:t>
      </w:r>
    </w:p>
    <w:p w14:paraId="22B8F85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2972A7A3">
      <w:pPr>
        <w:numPr>
          <w:numId w:val="0"/>
        </w:numPr>
        <w:ind w:leftChars="0"/>
        <w:rPr>
          <w:rFonts w:hint="default"/>
          <w:lang w:val="en-US"/>
        </w:rPr>
      </w:pPr>
    </w:p>
    <w:p w14:paraId="5A321BA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builder.Services.AddControllers();</w:t>
      </w:r>
    </w:p>
    <w:p w14:paraId="29FDD5F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builder.Services.AddCors(options =&gt;</w:t>
      </w:r>
    </w:p>
    <w:p w14:paraId="6A99D5D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6681E38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options.AddPolicy("AllowAll", policy =&gt;</w:t>
      </w:r>
    </w:p>
    <w:p w14:paraId="6196628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policy.AllowAnyOrigin().AllowAnyMethod().AllowAnyHeader());</w:t>
      </w:r>
    </w:p>
    <w:p w14:paraId="66EF081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572AB0A2">
      <w:pPr>
        <w:numPr>
          <w:numId w:val="0"/>
        </w:numPr>
        <w:ind w:leftChars="0"/>
        <w:rPr>
          <w:rFonts w:hint="default"/>
          <w:lang w:val="en-US"/>
        </w:rPr>
      </w:pPr>
    </w:p>
    <w:p w14:paraId="67973A9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builder.Services.AddEndpointsApiExplorer();</w:t>
      </w:r>
    </w:p>
    <w:p w14:paraId="5BBDE4B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builder.Services.AddSwaggerGen(c =&gt;</w:t>
      </w:r>
    </w:p>
    <w:p w14:paraId="6513A9A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5991D08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c.SwaggerDoc("v1", new OpenApiInfo { Title = "JWT Demo", Version = "v1" });</w:t>
      </w:r>
    </w:p>
    <w:p w14:paraId="07B7B72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p w14:paraId="4166494B">
      <w:pPr>
        <w:numPr>
          <w:numId w:val="0"/>
        </w:numPr>
        <w:ind w:leftChars="0"/>
        <w:rPr>
          <w:rFonts w:hint="default"/>
          <w:lang w:val="en-US"/>
        </w:rPr>
      </w:pPr>
    </w:p>
    <w:p w14:paraId="1CC1F85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var app = builder.Build();</w:t>
      </w:r>
    </w:p>
    <w:p w14:paraId="2A4E86D8">
      <w:pPr>
        <w:numPr>
          <w:numId w:val="0"/>
        </w:numPr>
        <w:ind w:leftChars="0"/>
        <w:rPr>
          <w:rFonts w:hint="default"/>
          <w:lang w:val="en-US"/>
        </w:rPr>
      </w:pPr>
    </w:p>
    <w:p w14:paraId="31BACE2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app.UseHttpsRedirection();</w:t>
      </w:r>
    </w:p>
    <w:p w14:paraId="200B0FF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app.UseCors("AllowAll");</w:t>
      </w:r>
    </w:p>
    <w:p w14:paraId="3733E01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app.UseAuthentication(); </w:t>
      </w:r>
    </w:p>
    <w:p w14:paraId="088A6F7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app.UseAuthorization();</w:t>
      </w:r>
    </w:p>
    <w:p w14:paraId="1A1C7061">
      <w:pPr>
        <w:numPr>
          <w:numId w:val="0"/>
        </w:numPr>
        <w:ind w:leftChars="0"/>
        <w:rPr>
          <w:rFonts w:hint="default"/>
          <w:lang w:val="en-US"/>
        </w:rPr>
      </w:pPr>
    </w:p>
    <w:p w14:paraId="22B92AB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if (app.Environment.IsDevelopment())</w:t>
      </w:r>
    </w:p>
    <w:p w14:paraId="51D7A17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7CDA147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app.UseSwagger();</w:t>
      </w:r>
    </w:p>
    <w:p w14:paraId="4742C7B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app.UseSwaggerUI();</w:t>
      </w:r>
    </w:p>
    <w:p w14:paraId="26C43ED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9DD74AE">
      <w:pPr>
        <w:numPr>
          <w:numId w:val="0"/>
        </w:numPr>
        <w:ind w:leftChars="0"/>
        <w:rPr>
          <w:rFonts w:hint="default"/>
          <w:lang w:val="en-US"/>
        </w:rPr>
      </w:pPr>
    </w:p>
    <w:p w14:paraId="1720666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app.MapControllers();</w:t>
      </w:r>
    </w:p>
    <w:p w14:paraId="027552F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app.Run();</w:t>
      </w:r>
    </w:p>
    <w:p w14:paraId="067025FF">
      <w:pPr>
        <w:rPr>
          <w:b/>
          <w:bCs/>
        </w:rPr>
      </w:pPr>
      <w:r>
        <w:rPr>
          <w:rFonts w:hint="default"/>
          <w:b/>
          <w:bCs/>
          <w:lang w:val="en-US"/>
        </w:rPr>
        <w:t>Output</w:t>
      </w:r>
      <w:r>
        <w:rPr>
          <w:b/>
          <w:bCs/>
        </w:rPr>
        <w:t>:</w:t>
      </w:r>
    </w:p>
    <w:p w14:paraId="64E0A4DA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2830" cy="2564765"/>
            <wp:effectExtent l="0" t="0" r="1270" b="635"/>
            <wp:docPr id="1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3186BA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13300" cy="2568575"/>
            <wp:effectExtent l="0" t="0" r="0" b="9525"/>
            <wp:docPr id="1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EA3A31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73C18E2F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3970" cy="2750185"/>
            <wp:effectExtent l="0" t="0" r="11430" b="5715"/>
            <wp:docPr id="15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6EED7E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0315" cy="2447290"/>
            <wp:effectExtent l="0" t="0" r="6985" b="3810"/>
            <wp:docPr id="16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0548BB"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23180" cy="2753360"/>
            <wp:effectExtent l="0" t="0" r="7620" b="2540"/>
            <wp:docPr id="17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1467916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32185DD2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62A1823A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303FB0CC"/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7157C1"/>
    <w:multiLevelType w:val="singleLevel"/>
    <w:tmpl w:val="E27157C1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5142FD6"/>
    <w:rsid w:val="1F003E75"/>
    <w:rsid w:val="25F36D06"/>
    <w:rsid w:val="30616039"/>
    <w:rsid w:val="52A93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qFormat="1" w:uiPriority="99" w:semiHidden="0" w:name="List Bullet"/>
    <w:lsdException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uiPriority w:val="99"/>
    <w:pPr>
      <w:spacing w:after="120"/>
    </w:pPr>
  </w:style>
  <w:style w:type="paragraph" w:styleId="14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33</Pages>
  <Words>0</Words>
  <Characters>0</Characters>
  <DocSecurity>0</DocSecurity>
  <Lines>0</Lines>
  <Paragraphs>0</Paragraphs>
  <ScaleCrop>false</ScaleCrop>
  <LinksUpToDate>false</LinksUpToDate>
  <CharactersWithSpaces>0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terms:modified xsi:type="dcterms:W3CDTF">2025-07-13T15:46:39Z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47038B432E7B4AC9BF2F6CC654C79674_12</vt:lpwstr>
  </property>
</Properties>
</file>